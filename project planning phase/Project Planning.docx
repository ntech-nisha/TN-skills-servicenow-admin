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E777A">
      <w:pPr>
        <w:spacing w:after="0"/>
        <w:jc w:val="center"/>
      </w:pPr>
      <w:r>
        <w:rPr>
          <w:rFonts w:ascii="Arial" w:hAnsi="Arial" w:eastAsia="Arial" w:cs="Arial"/>
          <w:b/>
          <w:i w:val="0"/>
          <w:sz w:val="28"/>
        </w:rPr>
        <w:t>Project Planning Phase</w:t>
      </w:r>
    </w:p>
    <w:p w14:paraId="0CC15BB4">
      <w:pPr>
        <w:spacing w:after="160"/>
        <w:jc w:val="center"/>
      </w:pPr>
      <w:r>
        <w:rPr>
          <w:rFonts w:ascii="Arial" w:hAnsi="Arial" w:eastAsia="Arial" w:cs="Arial"/>
          <w:b/>
          <w:i w:val="0"/>
          <w:sz w:val="24"/>
        </w:rPr>
        <w:t>Project Planning Template (Product Backlog, Sprint Planning, Stories, Story points)</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72"/>
        <w:gridCol w:w="7272"/>
      </w:tblGrid>
      <w:tr w14:paraId="1CEFB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72" w:type="dxa"/>
          </w:tcPr>
          <w:p w14:paraId="52E86092">
            <w:pPr>
              <w:spacing w:after="40"/>
            </w:pPr>
            <w:r>
              <w:rPr>
                <w:rFonts w:ascii="Arial" w:hAnsi="Arial" w:eastAsia="Arial" w:cs="Arial"/>
                <w:sz w:val="20"/>
              </w:rPr>
              <w:t>Date</w:t>
            </w:r>
          </w:p>
        </w:tc>
        <w:tc>
          <w:tcPr>
            <w:tcW w:w="7272" w:type="dxa"/>
          </w:tcPr>
          <w:p w14:paraId="05379EC1">
            <w:pPr>
              <w:spacing w:after="40"/>
            </w:pPr>
            <w:r>
              <w:rPr>
                <w:rFonts w:ascii="Arial" w:hAnsi="Arial" w:eastAsia="Arial" w:cs="Arial"/>
                <w:sz w:val="20"/>
              </w:rPr>
              <w:t>08 October 2026</w:t>
            </w:r>
          </w:p>
        </w:tc>
      </w:tr>
      <w:tr w14:paraId="16A21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72" w:type="dxa"/>
          </w:tcPr>
          <w:p w14:paraId="395AA713">
            <w:pPr>
              <w:spacing w:after="40"/>
            </w:pPr>
            <w:r>
              <w:rPr>
                <w:rFonts w:ascii="Arial" w:hAnsi="Arial" w:eastAsia="Arial" w:cs="Arial"/>
                <w:sz w:val="20"/>
              </w:rPr>
              <w:t>Team ID</w:t>
            </w:r>
          </w:p>
        </w:tc>
        <w:tc>
          <w:tcPr>
            <w:tcW w:w="7272" w:type="dxa"/>
          </w:tcPr>
          <w:p w14:paraId="20CEE039">
            <w:pPr>
              <w:spacing w:after="40"/>
              <w:rPr>
                <w:rFonts w:hint="default"/>
                <w:lang w:val="en-IN"/>
              </w:rPr>
            </w:pPr>
            <w:r>
              <w:rPr>
                <w:rFonts w:hint="default"/>
                <w:lang w:val="en-IN"/>
              </w:rPr>
              <w:t>9100SmartGirls</w:t>
            </w:r>
            <w:bookmarkStart w:id="0" w:name="_GoBack"/>
            <w:bookmarkEnd w:id="0"/>
          </w:p>
        </w:tc>
      </w:tr>
      <w:tr w14:paraId="337B7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72" w:type="dxa"/>
          </w:tcPr>
          <w:p w14:paraId="3FAC7792">
            <w:pPr>
              <w:spacing w:after="40"/>
            </w:pPr>
            <w:r>
              <w:rPr>
                <w:rFonts w:ascii="Arial" w:hAnsi="Arial" w:eastAsia="Arial" w:cs="Arial"/>
                <w:sz w:val="20"/>
              </w:rPr>
              <w:t>Project Name</w:t>
            </w:r>
          </w:p>
        </w:tc>
        <w:tc>
          <w:tcPr>
            <w:tcW w:w="7272" w:type="dxa"/>
          </w:tcPr>
          <w:p w14:paraId="604B731F">
            <w:pPr>
              <w:spacing w:after="40"/>
            </w:pPr>
            <w:r>
              <w:rPr>
                <w:rFonts w:ascii="Arial" w:hAnsi="Arial" w:eastAsia="Arial" w:cs="Arial"/>
                <w:sz w:val="20"/>
              </w:rPr>
              <w:t>Streamlining IT Procurement: Automating Standard Laptop Orders with Flow Designer</w:t>
            </w:r>
          </w:p>
        </w:tc>
      </w:tr>
      <w:tr w14:paraId="6F0FC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72" w:type="dxa"/>
          </w:tcPr>
          <w:p w14:paraId="56FCF3B6">
            <w:pPr>
              <w:spacing w:after="40"/>
            </w:pPr>
            <w:r>
              <w:rPr>
                <w:rFonts w:ascii="Arial" w:hAnsi="Arial" w:eastAsia="Arial" w:cs="Arial"/>
                <w:sz w:val="20"/>
              </w:rPr>
              <w:t>Maximum Marks</w:t>
            </w:r>
          </w:p>
        </w:tc>
        <w:tc>
          <w:tcPr>
            <w:tcW w:w="7272" w:type="dxa"/>
          </w:tcPr>
          <w:p w14:paraId="7A481DC9">
            <w:pPr>
              <w:spacing w:after="40"/>
            </w:pPr>
            <w:r>
              <w:rPr>
                <w:rFonts w:ascii="Arial" w:hAnsi="Arial" w:eastAsia="Arial" w:cs="Arial"/>
                <w:sz w:val="20"/>
              </w:rPr>
              <w:t>5 Marks</w:t>
            </w:r>
          </w:p>
        </w:tc>
      </w:tr>
    </w:tbl>
    <w:p w14:paraId="72B816F2">
      <w:pPr>
        <w:spacing w:after="80"/>
      </w:pPr>
    </w:p>
    <w:p w14:paraId="6984A0F1">
      <w:r>
        <w:rPr>
          <w:rFonts w:ascii="Arial" w:hAnsi="Arial" w:eastAsia="Arial" w:cs="Arial"/>
          <w:b/>
          <w:i w:val="0"/>
          <w:sz w:val="20"/>
        </w:rPr>
        <w:t>Product Backlog, Sprint Schedule, and Estimation (4 Marks)</w:t>
      </w:r>
    </w:p>
    <w:p w14:paraId="60A6C88F">
      <w:r>
        <w:rPr>
          <w:rFonts w:ascii="Arial" w:hAnsi="Arial" w:eastAsia="Arial" w:cs="Arial"/>
          <w:b w:val="0"/>
          <w:i w:val="0"/>
          <w:sz w:val="20"/>
        </w:rPr>
        <w:t>Use the below template to create product backlog and sprint schedule</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52"/>
        <w:gridCol w:w="2160"/>
        <w:gridCol w:w="1152"/>
        <w:gridCol w:w="4752"/>
        <w:gridCol w:w="1008"/>
        <w:gridCol w:w="1008"/>
        <w:gridCol w:w="1728"/>
      </w:tblGrid>
      <w:tr w14:paraId="0430E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152" w:type="dxa"/>
          </w:tcPr>
          <w:p w14:paraId="13E1F5EF">
            <w:pPr>
              <w:spacing w:after="40"/>
            </w:pPr>
            <w:r>
              <w:rPr>
                <w:rFonts w:ascii="Arial" w:hAnsi="Arial" w:eastAsia="Arial" w:cs="Arial"/>
                <w:b/>
                <w:sz w:val="18"/>
              </w:rPr>
              <w:t>Sprint</w:t>
            </w:r>
          </w:p>
        </w:tc>
        <w:tc>
          <w:tcPr>
            <w:tcW w:w="2160" w:type="dxa"/>
          </w:tcPr>
          <w:p w14:paraId="5B1490FD">
            <w:pPr>
              <w:spacing w:after="40"/>
            </w:pPr>
            <w:r>
              <w:rPr>
                <w:rFonts w:ascii="Arial" w:hAnsi="Arial" w:eastAsia="Arial" w:cs="Arial"/>
                <w:b/>
                <w:sz w:val="18"/>
              </w:rPr>
              <w:t>Functional Requirement (Epic)</w:t>
            </w:r>
          </w:p>
        </w:tc>
        <w:tc>
          <w:tcPr>
            <w:tcW w:w="1152" w:type="dxa"/>
          </w:tcPr>
          <w:p w14:paraId="686C990C">
            <w:pPr>
              <w:spacing w:after="40"/>
            </w:pPr>
            <w:r>
              <w:rPr>
                <w:rFonts w:ascii="Arial" w:hAnsi="Arial" w:eastAsia="Arial" w:cs="Arial"/>
                <w:b/>
                <w:sz w:val="18"/>
              </w:rPr>
              <w:t>User Story Number</w:t>
            </w:r>
          </w:p>
        </w:tc>
        <w:tc>
          <w:tcPr>
            <w:tcW w:w="4752" w:type="dxa"/>
          </w:tcPr>
          <w:p w14:paraId="3891ED22">
            <w:pPr>
              <w:spacing w:after="40"/>
            </w:pPr>
            <w:r>
              <w:rPr>
                <w:rFonts w:ascii="Arial" w:hAnsi="Arial" w:eastAsia="Arial" w:cs="Arial"/>
                <w:b/>
                <w:sz w:val="18"/>
              </w:rPr>
              <w:t>User Story / Task</w:t>
            </w:r>
          </w:p>
        </w:tc>
        <w:tc>
          <w:tcPr>
            <w:tcW w:w="1008" w:type="dxa"/>
          </w:tcPr>
          <w:p w14:paraId="6AC1D8F9">
            <w:pPr>
              <w:spacing w:after="40"/>
            </w:pPr>
            <w:r>
              <w:rPr>
                <w:rFonts w:ascii="Arial" w:hAnsi="Arial" w:eastAsia="Arial" w:cs="Arial"/>
                <w:b/>
                <w:sz w:val="18"/>
              </w:rPr>
              <w:t>Story Points</w:t>
            </w:r>
          </w:p>
        </w:tc>
        <w:tc>
          <w:tcPr>
            <w:tcW w:w="1008" w:type="dxa"/>
          </w:tcPr>
          <w:p w14:paraId="41996996">
            <w:pPr>
              <w:spacing w:after="40"/>
            </w:pPr>
            <w:r>
              <w:rPr>
                <w:rFonts w:ascii="Arial" w:hAnsi="Arial" w:eastAsia="Arial" w:cs="Arial"/>
                <w:b/>
                <w:sz w:val="18"/>
              </w:rPr>
              <w:t>Priority</w:t>
            </w:r>
          </w:p>
        </w:tc>
        <w:tc>
          <w:tcPr>
            <w:tcW w:w="1728" w:type="dxa"/>
          </w:tcPr>
          <w:p w14:paraId="21336DAD">
            <w:pPr>
              <w:spacing w:after="40"/>
            </w:pPr>
            <w:r>
              <w:rPr>
                <w:rFonts w:ascii="Arial" w:hAnsi="Arial" w:eastAsia="Arial" w:cs="Arial"/>
                <w:b/>
                <w:sz w:val="18"/>
              </w:rPr>
              <w:t>Team Members</w:t>
            </w:r>
          </w:p>
        </w:tc>
      </w:tr>
      <w:tr w14:paraId="03647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0F6022C6">
            <w:pPr>
              <w:spacing w:after="40"/>
            </w:pPr>
            <w:r>
              <w:rPr>
                <w:rFonts w:ascii="Arial" w:hAnsi="Arial" w:eastAsia="Arial" w:cs="Arial"/>
                <w:b w:val="0"/>
                <w:i w:val="0"/>
                <w:sz w:val="18"/>
              </w:rPr>
              <w:t>Sprint-1</w:t>
            </w:r>
          </w:p>
        </w:tc>
        <w:tc>
          <w:tcPr>
            <w:tcW w:w="2160" w:type="dxa"/>
          </w:tcPr>
          <w:p w14:paraId="1EE83B33">
            <w:pPr>
              <w:spacing w:after="40"/>
            </w:pPr>
            <w:r>
              <w:rPr>
                <w:rFonts w:ascii="Arial" w:hAnsi="Arial" w:eastAsia="Arial" w:cs="Arial"/>
                <w:b w:val="0"/>
                <w:i w:val="0"/>
                <w:sz w:val="18"/>
              </w:rPr>
              <w:t>Requirement Analysis</w:t>
            </w:r>
          </w:p>
        </w:tc>
        <w:tc>
          <w:tcPr>
            <w:tcW w:w="1152" w:type="dxa"/>
          </w:tcPr>
          <w:p w14:paraId="5418E978">
            <w:pPr>
              <w:spacing w:after="40"/>
            </w:pPr>
            <w:r>
              <w:rPr>
                <w:rFonts w:ascii="Arial" w:hAnsi="Arial" w:eastAsia="Arial" w:cs="Arial"/>
                <w:b w:val="0"/>
                <w:i w:val="0"/>
                <w:sz w:val="18"/>
              </w:rPr>
              <w:t>USN-1</w:t>
            </w:r>
          </w:p>
        </w:tc>
        <w:tc>
          <w:tcPr>
            <w:tcW w:w="4752" w:type="dxa"/>
          </w:tcPr>
          <w:p w14:paraId="0B835353">
            <w:pPr>
              <w:spacing w:after="40"/>
            </w:pPr>
            <w:r>
              <w:rPr>
                <w:rFonts w:ascii="Arial" w:hAnsi="Arial" w:eastAsia="Arial" w:cs="Arial"/>
                <w:b w:val="0"/>
                <w:i w:val="0"/>
                <w:sz w:val="18"/>
              </w:rPr>
              <w:t>As a member of the IT procurement team, I document the business use case and requirements so that the scope of the automation is clear.</w:t>
            </w:r>
          </w:p>
        </w:tc>
        <w:tc>
          <w:tcPr>
            <w:tcW w:w="1008" w:type="dxa"/>
          </w:tcPr>
          <w:p w14:paraId="46648EF5">
            <w:pPr>
              <w:spacing w:after="40"/>
            </w:pPr>
            <w:r>
              <w:rPr>
                <w:rFonts w:ascii="Arial" w:hAnsi="Arial" w:eastAsia="Arial" w:cs="Arial"/>
                <w:b w:val="0"/>
                <w:i w:val="0"/>
                <w:sz w:val="18"/>
              </w:rPr>
              <w:t>2</w:t>
            </w:r>
          </w:p>
        </w:tc>
        <w:tc>
          <w:tcPr>
            <w:tcW w:w="1008" w:type="dxa"/>
          </w:tcPr>
          <w:p w14:paraId="78014CEF">
            <w:pPr>
              <w:spacing w:after="40"/>
            </w:pPr>
            <w:r>
              <w:rPr>
                <w:rFonts w:ascii="Arial" w:hAnsi="Arial" w:eastAsia="Arial" w:cs="Arial"/>
                <w:b w:val="0"/>
                <w:i w:val="0"/>
                <w:sz w:val="18"/>
              </w:rPr>
              <w:t>High</w:t>
            </w:r>
          </w:p>
        </w:tc>
        <w:tc>
          <w:tcPr>
            <w:tcW w:w="1728" w:type="dxa"/>
          </w:tcPr>
          <w:p w14:paraId="594916B3">
            <w:pPr>
              <w:spacing w:after="40"/>
            </w:pPr>
            <w:r>
              <w:rPr>
                <w:rFonts w:ascii="Arial" w:hAnsi="Arial" w:eastAsia="Arial" w:cs="Arial"/>
                <w:b w:val="0"/>
                <w:i w:val="0"/>
                <w:sz w:val="18"/>
              </w:rPr>
              <w:t>[Member 2 Name]</w:t>
            </w:r>
          </w:p>
        </w:tc>
      </w:tr>
      <w:tr w14:paraId="178A5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1A97980A">
            <w:pPr>
              <w:spacing w:after="40"/>
            </w:pPr>
            <w:r>
              <w:rPr>
                <w:rFonts w:ascii="Arial" w:hAnsi="Arial" w:eastAsia="Arial" w:cs="Arial"/>
                <w:b w:val="0"/>
                <w:i w:val="0"/>
                <w:sz w:val="18"/>
              </w:rPr>
              <w:t>Sprint-1</w:t>
            </w:r>
          </w:p>
        </w:tc>
        <w:tc>
          <w:tcPr>
            <w:tcW w:w="2160" w:type="dxa"/>
          </w:tcPr>
          <w:p w14:paraId="00162120">
            <w:pPr>
              <w:spacing w:after="40"/>
            </w:pPr>
            <w:r>
              <w:rPr>
                <w:rFonts w:ascii="Arial" w:hAnsi="Arial" w:eastAsia="Arial" w:cs="Arial"/>
                <w:b w:val="0"/>
                <w:i w:val="0"/>
                <w:sz w:val="18"/>
              </w:rPr>
              <w:t>Flow Creation</w:t>
            </w:r>
          </w:p>
        </w:tc>
        <w:tc>
          <w:tcPr>
            <w:tcW w:w="1152" w:type="dxa"/>
          </w:tcPr>
          <w:p w14:paraId="02F6628B">
            <w:pPr>
              <w:spacing w:after="40"/>
            </w:pPr>
            <w:r>
              <w:rPr>
                <w:rFonts w:ascii="Arial" w:hAnsi="Arial" w:eastAsia="Arial" w:cs="Arial"/>
                <w:b w:val="0"/>
                <w:i w:val="0"/>
                <w:sz w:val="18"/>
              </w:rPr>
              <w:t>USN-2</w:t>
            </w:r>
          </w:p>
        </w:tc>
        <w:tc>
          <w:tcPr>
            <w:tcW w:w="4752" w:type="dxa"/>
          </w:tcPr>
          <w:p w14:paraId="61954F54">
            <w:pPr>
              <w:spacing w:after="40"/>
            </w:pPr>
            <w:r>
              <w:rPr>
                <w:rFonts w:ascii="Arial" w:hAnsi="Arial" w:eastAsia="Arial" w:cs="Arial"/>
                <w:b w:val="0"/>
                <w:i w:val="0"/>
                <w:sz w:val="18"/>
              </w:rPr>
              <w:t>As an administrator, I create the flow "Standard Laptop Task" with Application Global and Run As System User.</w:t>
            </w:r>
          </w:p>
        </w:tc>
        <w:tc>
          <w:tcPr>
            <w:tcW w:w="1008" w:type="dxa"/>
          </w:tcPr>
          <w:p w14:paraId="0EE2FEDB">
            <w:pPr>
              <w:spacing w:after="40"/>
            </w:pPr>
            <w:r>
              <w:rPr>
                <w:rFonts w:ascii="Arial" w:hAnsi="Arial" w:eastAsia="Arial" w:cs="Arial"/>
                <w:b w:val="0"/>
                <w:i w:val="0"/>
                <w:sz w:val="18"/>
              </w:rPr>
              <w:t>2</w:t>
            </w:r>
          </w:p>
        </w:tc>
        <w:tc>
          <w:tcPr>
            <w:tcW w:w="1008" w:type="dxa"/>
          </w:tcPr>
          <w:p w14:paraId="6FFFFB2F">
            <w:pPr>
              <w:spacing w:after="40"/>
            </w:pPr>
            <w:r>
              <w:rPr>
                <w:rFonts w:ascii="Arial" w:hAnsi="Arial" w:eastAsia="Arial" w:cs="Arial"/>
                <w:b w:val="0"/>
                <w:i w:val="0"/>
                <w:sz w:val="18"/>
              </w:rPr>
              <w:t>High</w:t>
            </w:r>
          </w:p>
        </w:tc>
        <w:tc>
          <w:tcPr>
            <w:tcW w:w="1728" w:type="dxa"/>
          </w:tcPr>
          <w:p w14:paraId="47B782D3">
            <w:pPr>
              <w:spacing w:after="40"/>
            </w:pPr>
            <w:r>
              <w:rPr>
                <w:rFonts w:ascii="Arial" w:hAnsi="Arial" w:eastAsia="Arial" w:cs="Arial"/>
                <w:b w:val="0"/>
                <w:i w:val="0"/>
                <w:sz w:val="18"/>
              </w:rPr>
              <w:t>[Team Lead Name]</w:t>
            </w:r>
          </w:p>
        </w:tc>
      </w:tr>
      <w:tr w14:paraId="35CC2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1B6795C7">
            <w:pPr>
              <w:spacing w:after="40"/>
            </w:pPr>
            <w:r>
              <w:rPr>
                <w:rFonts w:ascii="Arial" w:hAnsi="Arial" w:eastAsia="Arial" w:cs="Arial"/>
                <w:b w:val="0"/>
                <w:i w:val="0"/>
                <w:sz w:val="18"/>
              </w:rPr>
              <w:t>Sprint-1</w:t>
            </w:r>
          </w:p>
        </w:tc>
        <w:tc>
          <w:tcPr>
            <w:tcW w:w="2160" w:type="dxa"/>
          </w:tcPr>
          <w:p w14:paraId="730975FC">
            <w:pPr>
              <w:spacing w:after="40"/>
            </w:pPr>
            <w:r>
              <w:rPr>
                <w:rFonts w:ascii="Arial" w:hAnsi="Arial" w:eastAsia="Arial" w:cs="Arial"/>
                <w:b w:val="0"/>
                <w:i w:val="0"/>
                <w:sz w:val="18"/>
              </w:rPr>
              <w:t>Flow Creation</w:t>
            </w:r>
          </w:p>
        </w:tc>
        <w:tc>
          <w:tcPr>
            <w:tcW w:w="1152" w:type="dxa"/>
          </w:tcPr>
          <w:p w14:paraId="0D81E912">
            <w:pPr>
              <w:spacing w:after="40"/>
            </w:pPr>
            <w:r>
              <w:rPr>
                <w:rFonts w:ascii="Arial" w:hAnsi="Arial" w:eastAsia="Arial" w:cs="Arial"/>
                <w:b w:val="0"/>
                <w:i w:val="0"/>
                <w:sz w:val="18"/>
              </w:rPr>
              <w:t>USN-3</w:t>
            </w:r>
          </w:p>
        </w:tc>
        <w:tc>
          <w:tcPr>
            <w:tcW w:w="4752" w:type="dxa"/>
          </w:tcPr>
          <w:p w14:paraId="7598FB59">
            <w:pPr>
              <w:spacing w:after="40"/>
            </w:pPr>
            <w:r>
              <w:rPr>
                <w:rFonts w:ascii="Arial" w:hAnsi="Arial" w:eastAsia="Arial" w:cs="Arial"/>
                <w:b w:val="0"/>
                <w:i w:val="0"/>
                <w:sz w:val="18"/>
              </w:rPr>
              <w:t>As an administrator, I add the Service Catalog trigger so that the flow starts when a laptop is ordered.</w:t>
            </w:r>
          </w:p>
        </w:tc>
        <w:tc>
          <w:tcPr>
            <w:tcW w:w="1008" w:type="dxa"/>
          </w:tcPr>
          <w:p w14:paraId="2D2A44E2">
            <w:pPr>
              <w:spacing w:after="40"/>
            </w:pPr>
            <w:r>
              <w:rPr>
                <w:rFonts w:ascii="Arial" w:hAnsi="Arial" w:eastAsia="Arial" w:cs="Arial"/>
                <w:b w:val="0"/>
                <w:i w:val="0"/>
                <w:sz w:val="18"/>
              </w:rPr>
              <w:t>1</w:t>
            </w:r>
          </w:p>
        </w:tc>
        <w:tc>
          <w:tcPr>
            <w:tcW w:w="1008" w:type="dxa"/>
          </w:tcPr>
          <w:p w14:paraId="2F8FE61B">
            <w:pPr>
              <w:spacing w:after="40"/>
            </w:pPr>
            <w:r>
              <w:rPr>
                <w:rFonts w:ascii="Arial" w:hAnsi="Arial" w:eastAsia="Arial" w:cs="Arial"/>
                <w:b w:val="0"/>
                <w:i w:val="0"/>
                <w:sz w:val="18"/>
              </w:rPr>
              <w:t>High</w:t>
            </w:r>
          </w:p>
        </w:tc>
        <w:tc>
          <w:tcPr>
            <w:tcW w:w="1728" w:type="dxa"/>
          </w:tcPr>
          <w:p w14:paraId="6A92827C">
            <w:pPr>
              <w:spacing w:after="40"/>
            </w:pPr>
            <w:r>
              <w:rPr>
                <w:rFonts w:ascii="Arial" w:hAnsi="Arial" w:eastAsia="Arial" w:cs="Arial"/>
                <w:b w:val="0"/>
                <w:i w:val="0"/>
                <w:sz w:val="18"/>
              </w:rPr>
              <w:t>[Team Lead Name]</w:t>
            </w:r>
          </w:p>
        </w:tc>
      </w:tr>
      <w:tr w14:paraId="45697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0899F482">
            <w:pPr>
              <w:spacing w:after="40"/>
            </w:pPr>
            <w:r>
              <w:rPr>
                <w:rFonts w:ascii="Arial" w:hAnsi="Arial" w:eastAsia="Arial" w:cs="Arial"/>
                <w:b w:val="0"/>
                <w:i w:val="0"/>
                <w:sz w:val="18"/>
              </w:rPr>
              <w:t>Sprint-1</w:t>
            </w:r>
          </w:p>
        </w:tc>
        <w:tc>
          <w:tcPr>
            <w:tcW w:w="2160" w:type="dxa"/>
          </w:tcPr>
          <w:p w14:paraId="5B8A3A27">
            <w:pPr>
              <w:spacing w:after="40"/>
            </w:pPr>
            <w:r>
              <w:rPr>
                <w:rFonts w:ascii="Arial" w:hAnsi="Arial" w:eastAsia="Arial" w:cs="Arial"/>
                <w:b w:val="0"/>
                <w:i w:val="0"/>
                <w:sz w:val="18"/>
              </w:rPr>
              <w:t>Task Automation</w:t>
            </w:r>
          </w:p>
        </w:tc>
        <w:tc>
          <w:tcPr>
            <w:tcW w:w="1152" w:type="dxa"/>
          </w:tcPr>
          <w:p w14:paraId="6F7FF453">
            <w:pPr>
              <w:spacing w:after="40"/>
            </w:pPr>
            <w:r>
              <w:rPr>
                <w:rFonts w:ascii="Arial" w:hAnsi="Arial" w:eastAsia="Arial" w:cs="Arial"/>
                <w:b w:val="0"/>
                <w:i w:val="0"/>
                <w:sz w:val="18"/>
              </w:rPr>
              <w:t>USN-4</w:t>
            </w:r>
          </w:p>
        </w:tc>
        <w:tc>
          <w:tcPr>
            <w:tcW w:w="4752" w:type="dxa"/>
          </w:tcPr>
          <w:p w14:paraId="326A41E0">
            <w:pPr>
              <w:spacing w:after="40"/>
            </w:pPr>
            <w:r>
              <w:rPr>
                <w:rFonts w:ascii="Arial" w:hAnsi="Arial" w:eastAsia="Arial" w:cs="Arial"/>
                <w:b w:val="0"/>
                <w:i w:val="0"/>
                <w:sz w:val="18"/>
              </w:rPr>
              <w:t>As a member of the IT procurement team, I want the Create Catalog Task action to set the Short Description, Description, Assignment Group (Hardware) and Approval so that the configuration task is created automatically.</w:t>
            </w:r>
          </w:p>
        </w:tc>
        <w:tc>
          <w:tcPr>
            <w:tcW w:w="1008" w:type="dxa"/>
          </w:tcPr>
          <w:p w14:paraId="668468A1">
            <w:pPr>
              <w:spacing w:after="40"/>
            </w:pPr>
            <w:r>
              <w:rPr>
                <w:rFonts w:ascii="Arial" w:hAnsi="Arial" w:eastAsia="Arial" w:cs="Arial"/>
                <w:b w:val="0"/>
                <w:i w:val="0"/>
                <w:sz w:val="18"/>
              </w:rPr>
              <w:t>5</w:t>
            </w:r>
          </w:p>
        </w:tc>
        <w:tc>
          <w:tcPr>
            <w:tcW w:w="1008" w:type="dxa"/>
          </w:tcPr>
          <w:p w14:paraId="62A9590E">
            <w:pPr>
              <w:spacing w:after="40"/>
            </w:pPr>
            <w:r>
              <w:rPr>
                <w:rFonts w:ascii="Arial" w:hAnsi="Arial" w:eastAsia="Arial" w:cs="Arial"/>
                <w:b w:val="0"/>
                <w:i w:val="0"/>
                <w:sz w:val="18"/>
              </w:rPr>
              <w:t>High</w:t>
            </w:r>
          </w:p>
        </w:tc>
        <w:tc>
          <w:tcPr>
            <w:tcW w:w="1728" w:type="dxa"/>
          </w:tcPr>
          <w:p w14:paraId="52026BC5">
            <w:pPr>
              <w:spacing w:after="40"/>
            </w:pPr>
            <w:r>
              <w:rPr>
                <w:rFonts w:ascii="Arial" w:hAnsi="Arial" w:eastAsia="Arial" w:cs="Arial"/>
                <w:b w:val="0"/>
                <w:i w:val="0"/>
                <w:sz w:val="18"/>
              </w:rPr>
              <w:t>[Team Lead Name]</w:t>
            </w:r>
          </w:p>
        </w:tc>
      </w:tr>
      <w:tr w14:paraId="07748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633E99B8">
            <w:pPr>
              <w:spacing w:after="40"/>
            </w:pPr>
            <w:r>
              <w:rPr>
                <w:rFonts w:ascii="Arial" w:hAnsi="Arial" w:eastAsia="Arial" w:cs="Arial"/>
                <w:b w:val="0"/>
                <w:i w:val="0"/>
                <w:sz w:val="18"/>
              </w:rPr>
              <w:t>Sprint-2</w:t>
            </w:r>
          </w:p>
        </w:tc>
        <w:tc>
          <w:tcPr>
            <w:tcW w:w="2160" w:type="dxa"/>
          </w:tcPr>
          <w:p w14:paraId="7CA5723A">
            <w:pPr>
              <w:spacing w:after="40"/>
            </w:pPr>
            <w:r>
              <w:rPr>
                <w:rFonts w:ascii="Arial" w:hAnsi="Arial" w:eastAsia="Arial" w:cs="Arial"/>
                <w:b w:val="0"/>
                <w:i w:val="0"/>
                <w:sz w:val="18"/>
              </w:rPr>
              <w:t>Flow Creation</w:t>
            </w:r>
          </w:p>
        </w:tc>
        <w:tc>
          <w:tcPr>
            <w:tcW w:w="1152" w:type="dxa"/>
          </w:tcPr>
          <w:p w14:paraId="5B09A117">
            <w:pPr>
              <w:spacing w:after="40"/>
            </w:pPr>
            <w:r>
              <w:rPr>
                <w:rFonts w:ascii="Arial" w:hAnsi="Arial" w:eastAsia="Arial" w:cs="Arial"/>
                <w:b w:val="0"/>
                <w:i w:val="0"/>
                <w:sz w:val="18"/>
              </w:rPr>
              <w:t>USN-5</w:t>
            </w:r>
          </w:p>
        </w:tc>
        <w:tc>
          <w:tcPr>
            <w:tcW w:w="4752" w:type="dxa"/>
          </w:tcPr>
          <w:p w14:paraId="48DDC343">
            <w:pPr>
              <w:spacing w:after="40"/>
            </w:pPr>
            <w:r>
              <w:rPr>
                <w:rFonts w:ascii="Arial" w:hAnsi="Arial" w:eastAsia="Arial" w:cs="Arial"/>
                <w:b w:val="0"/>
                <w:i w:val="0"/>
                <w:sz w:val="18"/>
              </w:rPr>
              <w:t>As an administrator, I save and activate the flow so that it runs when the trigger conditions are met.</w:t>
            </w:r>
          </w:p>
        </w:tc>
        <w:tc>
          <w:tcPr>
            <w:tcW w:w="1008" w:type="dxa"/>
          </w:tcPr>
          <w:p w14:paraId="06D7EED0">
            <w:pPr>
              <w:spacing w:after="40"/>
            </w:pPr>
            <w:r>
              <w:rPr>
                <w:rFonts w:ascii="Arial" w:hAnsi="Arial" w:eastAsia="Arial" w:cs="Arial"/>
                <w:b w:val="0"/>
                <w:i w:val="0"/>
                <w:sz w:val="18"/>
              </w:rPr>
              <w:t>1</w:t>
            </w:r>
          </w:p>
        </w:tc>
        <w:tc>
          <w:tcPr>
            <w:tcW w:w="1008" w:type="dxa"/>
          </w:tcPr>
          <w:p w14:paraId="202764BA">
            <w:pPr>
              <w:spacing w:after="40"/>
            </w:pPr>
            <w:r>
              <w:rPr>
                <w:rFonts w:ascii="Arial" w:hAnsi="Arial" w:eastAsia="Arial" w:cs="Arial"/>
                <w:b w:val="0"/>
                <w:i w:val="0"/>
                <w:sz w:val="18"/>
              </w:rPr>
              <w:t>High</w:t>
            </w:r>
          </w:p>
        </w:tc>
        <w:tc>
          <w:tcPr>
            <w:tcW w:w="1728" w:type="dxa"/>
          </w:tcPr>
          <w:p w14:paraId="445A5F35">
            <w:pPr>
              <w:spacing w:after="40"/>
            </w:pPr>
            <w:r>
              <w:rPr>
                <w:rFonts w:ascii="Arial" w:hAnsi="Arial" w:eastAsia="Arial" w:cs="Arial"/>
                <w:b w:val="0"/>
                <w:i w:val="0"/>
                <w:sz w:val="18"/>
              </w:rPr>
              <w:t>[Team Lead Name]</w:t>
            </w:r>
          </w:p>
        </w:tc>
      </w:tr>
      <w:tr w14:paraId="4C549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19120E1C">
            <w:pPr>
              <w:spacing w:after="40"/>
            </w:pPr>
            <w:r>
              <w:rPr>
                <w:rFonts w:ascii="Arial" w:hAnsi="Arial" w:eastAsia="Arial" w:cs="Arial"/>
                <w:b w:val="0"/>
                <w:i w:val="0"/>
                <w:sz w:val="18"/>
              </w:rPr>
              <w:t>Sprint-2</w:t>
            </w:r>
          </w:p>
        </w:tc>
        <w:tc>
          <w:tcPr>
            <w:tcW w:w="2160" w:type="dxa"/>
          </w:tcPr>
          <w:p w14:paraId="7E4977F8">
            <w:pPr>
              <w:spacing w:after="40"/>
            </w:pPr>
            <w:r>
              <w:rPr>
                <w:rFonts w:ascii="Arial" w:hAnsi="Arial" w:eastAsia="Arial" w:cs="Arial"/>
                <w:b w:val="0"/>
                <w:i w:val="0"/>
                <w:sz w:val="18"/>
              </w:rPr>
              <w:t>Flow Assignment</w:t>
            </w:r>
          </w:p>
        </w:tc>
        <w:tc>
          <w:tcPr>
            <w:tcW w:w="1152" w:type="dxa"/>
          </w:tcPr>
          <w:p w14:paraId="0145A35E">
            <w:pPr>
              <w:spacing w:after="40"/>
            </w:pPr>
            <w:r>
              <w:rPr>
                <w:rFonts w:ascii="Arial" w:hAnsi="Arial" w:eastAsia="Arial" w:cs="Arial"/>
                <w:b w:val="0"/>
                <w:i w:val="0"/>
                <w:sz w:val="18"/>
              </w:rPr>
              <w:t>USN-6</w:t>
            </w:r>
          </w:p>
        </w:tc>
        <w:tc>
          <w:tcPr>
            <w:tcW w:w="4752" w:type="dxa"/>
          </w:tcPr>
          <w:p w14:paraId="61623D59">
            <w:pPr>
              <w:spacing w:after="40"/>
            </w:pPr>
            <w:r>
              <w:rPr>
                <w:rFonts w:ascii="Arial" w:hAnsi="Arial" w:eastAsia="Arial" w:cs="Arial"/>
                <w:b w:val="0"/>
                <w:i w:val="0"/>
                <w:sz w:val="18"/>
              </w:rPr>
              <w:t>As an administrator, I attach the flow to the Standard Laptop item through Maintain Items and Process Engine.</w:t>
            </w:r>
          </w:p>
        </w:tc>
        <w:tc>
          <w:tcPr>
            <w:tcW w:w="1008" w:type="dxa"/>
          </w:tcPr>
          <w:p w14:paraId="50B81B2C">
            <w:pPr>
              <w:spacing w:after="40"/>
            </w:pPr>
            <w:r>
              <w:rPr>
                <w:rFonts w:ascii="Arial" w:hAnsi="Arial" w:eastAsia="Arial" w:cs="Arial"/>
                <w:b w:val="0"/>
                <w:i w:val="0"/>
                <w:sz w:val="18"/>
              </w:rPr>
              <w:t>3</w:t>
            </w:r>
          </w:p>
        </w:tc>
        <w:tc>
          <w:tcPr>
            <w:tcW w:w="1008" w:type="dxa"/>
          </w:tcPr>
          <w:p w14:paraId="1E492F7B">
            <w:pPr>
              <w:spacing w:after="40"/>
            </w:pPr>
            <w:r>
              <w:rPr>
                <w:rFonts w:ascii="Arial" w:hAnsi="Arial" w:eastAsia="Arial" w:cs="Arial"/>
                <w:b w:val="0"/>
                <w:i w:val="0"/>
                <w:sz w:val="18"/>
              </w:rPr>
              <w:t>High</w:t>
            </w:r>
          </w:p>
        </w:tc>
        <w:tc>
          <w:tcPr>
            <w:tcW w:w="1728" w:type="dxa"/>
          </w:tcPr>
          <w:p w14:paraId="117EFEEC">
            <w:pPr>
              <w:spacing w:after="40"/>
            </w:pPr>
            <w:r>
              <w:rPr>
                <w:rFonts w:ascii="Arial" w:hAnsi="Arial" w:eastAsia="Arial" w:cs="Arial"/>
                <w:b w:val="0"/>
                <w:i w:val="0"/>
                <w:sz w:val="18"/>
              </w:rPr>
              <w:t>[Member 3 Name]</w:t>
            </w:r>
          </w:p>
        </w:tc>
      </w:tr>
      <w:tr w14:paraId="1049C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567B94E3">
            <w:pPr>
              <w:spacing w:after="40"/>
            </w:pPr>
            <w:r>
              <w:rPr>
                <w:rFonts w:ascii="Arial" w:hAnsi="Arial" w:eastAsia="Arial" w:cs="Arial"/>
                <w:b w:val="0"/>
                <w:i w:val="0"/>
                <w:sz w:val="18"/>
              </w:rPr>
              <w:t>Sprint-2</w:t>
            </w:r>
          </w:p>
        </w:tc>
        <w:tc>
          <w:tcPr>
            <w:tcW w:w="2160" w:type="dxa"/>
          </w:tcPr>
          <w:p w14:paraId="3D158349">
            <w:pPr>
              <w:spacing w:after="40"/>
            </w:pPr>
            <w:r>
              <w:rPr>
                <w:rFonts w:ascii="Arial" w:hAnsi="Arial" w:eastAsia="Arial" w:cs="Arial"/>
                <w:b w:val="0"/>
                <w:i w:val="0"/>
                <w:sz w:val="18"/>
              </w:rPr>
              <w:t>Service Catalog</w:t>
            </w:r>
          </w:p>
        </w:tc>
        <w:tc>
          <w:tcPr>
            <w:tcW w:w="1152" w:type="dxa"/>
          </w:tcPr>
          <w:p w14:paraId="60C25B6E">
            <w:pPr>
              <w:spacing w:after="40"/>
            </w:pPr>
            <w:r>
              <w:rPr>
                <w:rFonts w:ascii="Arial" w:hAnsi="Arial" w:eastAsia="Arial" w:cs="Arial"/>
                <w:b w:val="0"/>
                <w:i w:val="0"/>
                <w:sz w:val="18"/>
              </w:rPr>
              <w:t>USN-7</w:t>
            </w:r>
          </w:p>
        </w:tc>
        <w:tc>
          <w:tcPr>
            <w:tcW w:w="4752" w:type="dxa"/>
          </w:tcPr>
          <w:p w14:paraId="73393C6B">
            <w:pPr>
              <w:spacing w:after="40"/>
            </w:pPr>
            <w:r>
              <w:rPr>
                <w:rFonts w:ascii="Arial" w:hAnsi="Arial" w:eastAsia="Arial" w:cs="Arial"/>
                <w:b w:val="0"/>
                <w:i w:val="0"/>
                <w:sz w:val="18"/>
              </w:rPr>
              <w:t>As a user, I can order a Standard Laptop from the Hardware category of the Service Catalog using Order Now.</w:t>
            </w:r>
          </w:p>
        </w:tc>
        <w:tc>
          <w:tcPr>
            <w:tcW w:w="1008" w:type="dxa"/>
          </w:tcPr>
          <w:p w14:paraId="001C43FA">
            <w:pPr>
              <w:spacing w:after="40"/>
            </w:pPr>
            <w:r>
              <w:rPr>
                <w:rFonts w:ascii="Arial" w:hAnsi="Arial" w:eastAsia="Arial" w:cs="Arial"/>
                <w:b w:val="0"/>
                <w:i w:val="0"/>
                <w:sz w:val="18"/>
              </w:rPr>
              <w:t>2</w:t>
            </w:r>
          </w:p>
        </w:tc>
        <w:tc>
          <w:tcPr>
            <w:tcW w:w="1008" w:type="dxa"/>
          </w:tcPr>
          <w:p w14:paraId="578E0526">
            <w:pPr>
              <w:spacing w:after="40"/>
            </w:pPr>
            <w:r>
              <w:rPr>
                <w:rFonts w:ascii="Arial" w:hAnsi="Arial" w:eastAsia="Arial" w:cs="Arial"/>
                <w:b w:val="0"/>
                <w:i w:val="0"/>
                <w:sz w:val="18"/>
              </w:rPr>
              <w:t>High</w:t>
            </w:r>
          </w:p>
        </w:tc>
        <w:tc>
          <w:tcPr>
            <w:tcW w:w="1728" w:type="dxa"/>
          </w:tcPr>
          <w:p w14:paraId="79947AAB">
            <w:pPr>
              <w:spacing w:after="40"/>
            </w:pPr>
            <w:r>
              <w:rPr>
                <w:rFonts w:ascii="Arial" w:hAnsi="Arial" w:eastAsia="Arial" w:cs="Arial"/>
                <w:b w:val="0"/>
                <w:i w:val="0"/>
                <w:sz w:val="18"/>
              </w:rPr>
              <w:t>[Member 4 Name]</w:t>
            </w:r>
          </w:p>
        </w:tc>
      </w:tr>
      <w:tr w14:paraId="3D713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448D6602">
            <w:pPr>
              <w:spacing w:after="40"/>
            </w:pPr>
            <w:r>
              <w:rPr>
                <w:rFonts w:ascii="Arial" w:hAnsi="Arial" w:eastAsia="Arial" w:cs="Arial"/>
                <w:b w:val="0"/>
                <w:i w:val="0"/>
                <w:sz w:val="18"/>
              </w:rPr>
              <w:t>Sprint-2</w:t>
            </w:r>
          </w:p>
        </w:tc>
        <w:tc>
          <w:tcPr>
            <w:tcW w:w="2160" w:type="dxa"/>
          </w:tcPr>
          <w:p w14:paraId="34A784B4">
            <w:pPr>
              <w:spacing w:after="40"/>
            </w:pPr>
            <w:r>
              <w:rPr>
                <w:rFonts w:ascii="Arial" w:hAnsi="Arial" w:eastAsia="Arial" w:cs="Arial"/>
                <w:b w:val="0"/>
                <w:i w:val="0"/>
                <w:sz w:val="18"/>
              </w:rPr>
              <w:t>Service Catalog</w:t>
            </w:r>
          </w:p>
        </w:tc>
        <w:tc>
          <w:tcPr>
            <w:tcW w:w="1152" w:type="dxa"/>
          </w:tcPr>
          <w:p w14:paraId="1D9404B9">
            <w:pPr>
              <w:spacing w:after="40"/>
            </w:pPr>
            <w:r>
              <w:rPr>
                <w:rFonts w:ascii="Arial" w:hAnsi="Arial" w:eastAsia="Arial" w:cs="Arial"/>
                <w:b w:val="0"/>
                <w:i w:val="0"/>
                <w:sz w:val="18"/>
              </w:rPr>
              <w:t>USN-8</w:t>
            </w:r>
          </w:p>
        </w:tc>
        <w:tc>
          <w:tcPr>
            <w:tcW w:w="4752" w:type="dxa"/>
          </w:tcPr>
          <w:p w14:paraId="5CC3FBE3">
            <w:pPr>
              <w:spacing w:after="40"/>
            </w:pPr>
            <w:r>
              <w:rPr>
                <w:rFonts w:ascii="Arial" w:hAnsi="Arial" w:eastAsia="Arial" w:cs="Arial"/>
                <w:b w:val="0"/>
                <w:i w:val="0"/>
                <w:sz w:val="18"/>
              </w:rPr>
              <w:t>As an approver, I approve the laptop request from the Approvers section.</w:t>
            </w:r>
          </w:p>
        </w:tc>
        <w:tc>
          <w:tcPr>
            <w:tcW w:w="1008" w:type="dxa"/>
          </w:tcPr>
          <w:p w14:paraId="43A9B690">
            <w:pPr>
              <w:spacing w:after="40"/>
            </w:pPr>
            <w:r>
              <w:rPr>
                <w:rFonts w:ascii="Arial" w:hAnsi="Arial" w:eastAsia="Arial" w:cs="Arial"/>
                <w:b w:val="0"/>
                <w:i w:val="0"/>
                <w:sz w:val="18"/>
              </w:rPr>
              <w:t>2</w:t>
            </w:r>
          </w:p>
        </w:tc>
        <w:tc>
          <w:tcPr>
            <w:tcW w:w="1008" w:type="dxa"/>
          </w:tcPr>
          <w:p w14:paraId="0A0F1783">
            <w:pPr>
              <w:spacing w:after="40"/>
            </w:pPr>
            <w:r>
              <w:rPr>
                <w:rFonts w:ascii="Arial" w:hAnsi="Arial" w:eastAsia="Arial" w:cs="Arial"/>
                <w:b w:val="0"/>
                <w:i w:val="0"/>
                <w:sz w:val="18"/>
              </w:rPr>
              <w:t>Medium</w:t>
            </w:r>
          </w:p>
        </w:tc>
        <w:tc>
          <w:tcPr>
            <w:tcW w:w="1728" w:type="dxa"/>
          </w:tcPr>
          <w:p w14:paraId="75795104">
            <w:pPr>
              <w:spacing w:after="40"/>
            </w:pPr>
            <w:r>
              <w:rPr>
                <w:rFonts w:ascii="Arial" w:hAnsi="Arial" w:eastAsia="Arial" w:cs="Arial"/>
                <w:b w:val="0"/>
                <w:i w:val="0"/>
                <w:sz w:val="18"/>
              </w:rPr>
              <w:t>[Member 4 Name]</w:t>
            </w:r>
          </w:p>
        </w:tc>
      </w:tr>
      <w:tr w14:paraId="2EAA8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6D2B6A52">
            <w:pPr>
              <w:spacing w:after="40"/>
            </w:pPr>
            <w:r>
              <w:rPr>
                <w:rFonts w:ascii="Arial" w:hAnsi="Arial" w:eastAsia="Arial" w:cs="Arial"/>
                <w:b w:val="0"/>
                <w:i w:val="0"/>
                <w:sz w:val="18"/>
              </w:rPr>
              <w:t>Sprint-2</w:t>
            </w:r>
          </w:p>
        </w:tc>
        <w:tc>
          <w:tcPr>
            <w:tcW w:w="2160" w:type="dxa"/>
          </w:tcPr>
          <w:p w14:paraId="451F1040">
            <w:pPr>
              <w:spacing w:after="40"/>
            </w:pPr>
            <w:r>
              <w:rPr>
                <w:rFonts w:ascii="Arial" w:hAnsi="Arial" w:eastAsia="Arial" w:cs="Arial"/>
                <w:b w:val="0"/>
                <w:i w:val="0"/>
                <w:sz w:val="18"/>
              </w:rPr>
              <w:t>Service Catalog</w:t>
            </w:r>
          </w:p>
        </w:tc>
        <w:tc>
          <w:tcPr>
            <w:tcW w:w="1152" w:type="dxa"/>
          </w:tcPr>
          <w:p w14:paraId="48F0699F">
            <w:pPr>
              <w:spacing w:after="40"/>
            </w:pPr>
            <w:r>
              <w:rPr>
                <w:rFonts w:ascii="Arial" w:hAnsi="Arial" w:eastAsia="Arial" w:cs="Arial"/>
                <w:b w:val="0"/>
                <w:i w:val="0"/>
                <w:sz w:val="18"/>
              </w:rPr>
              <w:t>USN-9</w:t>
            </w:r>
          </w:p>
        </w:tc>
        <w:tc>
          <w:tcPr>
            <w:tcW w:w="4752" w:type="dxa"/>
          </w:tcPr>
          <w:p w14:paraId="4686F002">
            <w:pPr>
              <w:spacing w:after="40"/>
            </w:pPr>
            <w:r>
              <w:rPr>
                <w:rFonts w:ascii="Arial" w:hAnsi="Arial" w:eastAsia="Arial" w:cs="Arial"/>
                <w:b w:val="0"/>
                <w:i w:val="0"/>
                <w:sz w:val="18"/>
              </w:rPr>
              <w:t>As a member of the hardware team, I receive the configuration catalog task under the Requested Item.</w:t>
            </w:r>
          </w:p>
        </w:tc>
        <w:tc>
          <w:tcPr>
            <w:tcW w:w="1008" w:type="dxa"/>
          </w:tcPr>
          <w:p w14:paraId="4BA546A0">
            <w:pPr>
              <w:spacing w:after="40"/>
            </w:pPr>
            <w:r>
              <w:rPr>
                <w:rFonts w:ascii="Arial" w:hAnsi="Arial" w:eastAsia="Arial" w:cs="Arial"/>
                <w:b w:val="0"/>
                <w:i w:val="0"/>
                <w:sz w:val="18"/>
              </w:rPr>
              <w:t>2</w:t>
            </w:r>
          </w:p>
        </w:tc>
        <w:tc>
          <w:tcPr>
            <w:tcW w:w="1008" w:type="dxa"/>
          </w:tcPr>
          <w:p w14:paraId="6F8241E3">
            <w:pPr>
              <w:spacing w:after="40"/>
            </w:pPr>
            <w:r>
              <w:rPr>
                <w:rFonts w:ascii="Arial" w:hAnsi="Arial" w:eastAsia="Arial" w:cs="Arial"/>
                <w:b w:val="0"/>
                <w:i w:val="0"/>
                <w:sz w:val="18"/>
              </w:rPr>
              <w:t>High</w:t>
            </w:r>
          </w:p>
        </w:tc>
        <w:tc>
          <w:tcPr>
            <w:tcW w:w="1728" w:type="dxa"/>
          </w:tcPr>
          <w:p w14:paraId="5C997C81">
            <w:pPr>
              <w:spacing w:after="40"/>
            </w:pPr>
            <w:r>
              <w:rPr>
                <w:rFonts w:ascii="Arial" w:hAnsi="Arial" w:eastAsia="Arial" w:cs="Arial"/>
                <w:b w:val="0"/>
                <w:i w:val="0"/>
                <w:sz w:val="18"/>
              </w:rPr>
              <w:t>[Member 3 Name]</w:t>
            </w:r>
          </w:p>
        </w:tc>
      </w:tr>
      <w:tr w14:paraId="56C2E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38A4C09C">
            <w:pPr>
              <w:spacing w:after="40"/>
            </w:pPr>
            <w:r>
              <w:rPr>
                <w:rFonts w:ascii="Arial" w:hAnsi="Arial" w:eastAsia="Arial" w:cs="Arial"/>
                <w:b w:val="0"/>
                <w:i w:val="0"/>
                <w:sz w:val="18"/>
              </w:rPr>
              <w:t>Sprint-3</w:t>
            </w:r>
          </w:p>
        </w:tc>
        <w:tc>
          <w:tcPr>
            <w:tcW w:w="2160" w:type="dxa"/>
          </w:tcPr>
          <w:p w14:paraId="25EB187D">
            <w:pPr>
              <w:spacing w:after="40"/>
            </w:pPr>
            <w:r>
              <w:rPr>
                <w:rFonts w:ascii="Arial" w:hAnsi="Arial" w:eastAsia="Arial" w:cs="Arial"/>
                <w:b w:val="0"/>
                <w:i w:val="0"/>
                <w:sz w:val="18"/>
              </w:rPr>
              <w:t>Testing &amp; Validation</w:t>
            </w:r>
          </w:p>
        </w:tc>
        <w:tc>
          <w:tcPr>
            <w:tcW w:w="1152" w:type="dxa"/>
          </w:tcPr>
          <w:p w14:paraId="118531C6">
            <w:pPr>
              <w:spacing w:after="40"/>
            </w:pPr>
            <w:r>
              <w:rPr>
                <w:rFonts w:ascii="Arial" w:hAnsi="Arial" w:eastAsia="Arial" w:cs="Arial"/>
                <w:b w:val="0"/>
                <w:i w:val="0"/>
                <w:sz w:val="18"/>
              </w:rPr>
              <w:t>USN-10</w:t>
            </w:r>
          </w:p>
        </w:tc>
        <w:tc>
          <w:tcPr>
            <w:tcW w:w="4752" w:type="dxa"/>
          </w:tcPr>
          <w:p w14:paraId="7FAF2398">
            <w:pPr>
              <w:spacing w:after="40"/>
            </w:pPr>
            <w:r>
              <w:rPr>
                <w:rFonts w:ascii="Arial" w:hAnsi="Arial" w:eastAsia="Arial" w:cs="Arial"/>
                <w:b w:val="0"/>
                <w:i w:val="0"/>
                <w:sz w:val="18"/>
              </w:rPr>
              <w:t>As a tester, I execute the functional and performance tests of the flow.</w:t>
            </w:r>
          </w:p>
        </w:tc>
        <w:tc>
          <w:tcPr>
            <w:tcW w:w="1008" w:type="dxa"/>
          </w:tcPr>
          <w:p w14:paraId="3AF8797D">
            <w:pPr>
              <w:spacing w:after="40"/>
            </w:pPr>
            <w:r>
              <w:rPr>
                <w:rFonts w:ascii="Arial" w:hAnsi="Arial" w:eastAsia="Arial" w:cs="Arial"/>
                <w:b w:val="0"/>
                <w:i w:val="0"/>
                <w:sz w:val="18"/>
              </w:rPr>
              <w:t>3</w:t>
            </w:r>
          </w:p>
        </w:tc>
        <w:tc>
          <w:tcPr>
            <w:tcW w:w="1008" w:type="dxa"/>
          </w:tcPr>
          <w:p w14:paraId="18839453">
            <w:pPr>
              <w:spacing w:after="40"/>
            </w:pPr>
            <w:r>
              <w:rPr>
                <w:rFonts w:ascii="Arial" w:hAnsi="Arial" w:eastAsia="Arial" w:cs="Arial"/>
                <w:b w:val="0"/>
                <w:i w:val="0"/>
                <w:sz w:val="18"/>
              </w:rPr>
              <w:t>High</w:t>
            </w:r>
          </w:p>
        </w:tc>
        <w:tc>
          <w:tcPr>
            <w:tcW w:w="1728" w:type="dxa"/>
          </w:tcPr>
          <w:p w14:paraId="328885BF">
            <w:pPr>
              <w:spacing w:after="40"/>
            </w:pPr>
            <w:r>
              <w:rPr>
                <w:rFonts w:ascii="Arial" w:hAnsi="Arial" w:eastAsia="Arial" w:cs="Arial"/>
                <w:b w:val="0"/>
                <w:i w:val="0"/>
                <w:sz w:val="18"/>
              </w:rPr>
              <w:t>[Member 5 Name]</w:t>
            </w:r>
          </w:p>
        </w:tc>
      </w:tr>
      <w:tr w14:paraId="41D84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00360648">
            <w:pPr>
              <w:spacing w:after="40"/>
            </w:pPr>
            <w:r>
              <w:rPr>
                <w:rFonts w:ascii="Arial" w:hAnsi="Arial" w:eastAsia="Arial" w:cs="Arial"/>
                <w:b w:val="0"/>
                <w:i w:val="0"/>
                <w:sz w:val="18"/>
              </w:rPr>
              <w:t>Sprint-3</w:t>
            </w:r>
          </w:p>
        </w:tc>
        <w:tc>
          <w:tcPr>
            <w:tcW w:w="2160" w:type="dxa"/>
          </w:tcPr>
          <w:p w14:paraId="39050D2D">
            <w:pPr>
              <w:spacing w:after="40"/>
            </w:pPr>
            <w:r>
              <w:rPr>
                <w:rFonts w:ascii="Arial" w:hAnsi="Arial" w:eastAsia="Arial" w:cs="Arial"/>
                <w:b w:val="0"/>
                <w:i w:val="0"/>
                <w:sz w:val="18"/>
              </w:rPr>
              <w:t>Testing &amp; Validation</w:t>
            </w:r>
          </w:p>
        </w:tc>
        <w:tc>
          <w:tcPr>
            <w:tcW w:w="1152" w:type="dxa"/>
          </w:tcPr>
          <w:p w14:paraId="04EBA376">
            <w:pPr>
              <w:spacing w:after="40"/>
            </w:pPr>
            <w:r>
              <w:rPr>
                <w:rFonts w:ascii="Arial" w:hAnsi="Arial" w:eastAsia="Arial" w:cs="Arial"/>
                <w:b w:val="0"/>
                <w:i w:val="0"/>
                <w:sz w:val="18"/>
              </w:rPr>
              <w:t>USN-11</w:t>
            </w:r>
          </w:p>
        </w:tc>
        <w:tc>
          <w:tcPr>
            <w:tcW w:w="4752" w:type="dxa"/>
          </w:tcPr>
          <w:p w14:paraId="016F9D92">
            <w:pPr>
              <w:spacing w:after="40"/>
            </w:pPr>
            <w:r>
              <w:rPr>
                <w:rFonts w:ascii="Arial" w:hAnsi="Arial" w:eastAsia="Arial" w:cs="Arial"/>
                <w:b w:val="0"/>
                <w:i w:val="0"/>
                <w:sz w:val="18"/>
              </w:rPr>
              <w:t>As a tester, I run user acceptance testing and track bugs.</w:t>
            </w:r>
          </w:p>
        </w:tc>
        <w:tc>
          <w:tcPr>
            <w:tcW w:w="1008" w:type="dxa"/>
          </w:tcPr>
          <w:p w14:paraId="5C37136F">
            <w:pPr>
              <w:spacing w:after="40"/>
            </w:pPr>
            <w:r>
              <w:rPr>
                <w:rFonts w:ascii="Arial" w:hAnsi="Arial" w:eastAsia="Arial" w:cs="Arial"/>
                <w:b w:val="0"/>
                <w:i w:val="0"/>
                <w:sz w:val="18"/>
              </w:rPr>
              <w:t>2</w:t>
            </w:r>
          </w:p>
        </w:tc>
        <w:tc>
          <w:tcPr>
            <w:tcW w:w="1008" w:type="dxa"/>
          </w:tcPr>
          <w:p w14:paraId="3D477194">
            <w:pPr>
              <w:spacing w:after="40"/>
            </w:pPr>
            <w:r>
              <w:rPr>
                <w:rFonts w:ascii="Arial" w:hAnsi="Arial" w:eastAsia="Arial" w:cs="Arial"/>
                <w:b w:val="0"/>
                <w:i w:val="0"/>
                <w:sz w:val="18"/>
              </w:rPr>
              <w:t>Medium</w:t>
            </w:r>
          </w:p>
        </w:tc>
        <w:tc>
          <w:tcPr>
            <w:tcW w:w="1728" w:type="dxa"/>
          </w:tcPr>
          <w:p w14:paraId="766DF71A">
            <w:pPr>
              <w:spacing w:after="40"/>
            </w:pPr>
            <w:r>
              <w:rPr>
                <w:rFonts w:ascii="Arial" w:hAnsi="Arial" w:eastAsia="Arial" w:cs="Arial"/>
                <w:b w:val="0"/>
                <w:i w:val="0"/>
                <w:sz w:val="18"/>
              </w:rPr>
              <w:t>[Member 5 Name]</w:t>
            </w:r>
          </w:p>
        </w:tc>
      </w:tr>
      <w:tr w14:paraId="7980D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2077A610">
            <w:pPr>
              <w:spacing w:after="40"/>
            </w:pPr>
            <w:r>
              <w:rPr>
                <w:rFonts w:ascii="Arial" w:hAnsi="Arial" w:eastAsia="Arial" w:cs="Arial"/>
                <w:b w:val="0"/>
                <w:i w:val="0"/>
                <w:sz w:val="18"/>
              </w:rPr>
              <w:t>Sprint-3</w:t>
            </w:r>
          </w:p>
        </w:tc>
        <w:tc>
          <w:tcPr>
            <w:tcW w:w="2160" w:type="dxa"/>
          </w:tcPr>
          <w:p w14:paraId="34E9E84B">
            <w:pPr>
              <w:spacing w:after="40"/>
            </w:pPr>
            <w:r>
              <w:rPr>
                <w:rFonts w:ascii="Arial" w:hAnsi="Arial" w:eastAsia="Arial" w:cs="Arial"/>
                <w:b w:val="0"/>
                <w:i w:val="0"/>
                <w:sz w:val="18"/>
              </w:rPr>
              <w:t>Documentation</w:t>
            </w:r>
          </w:p>
        </w:tc>
        <w:tc>
          <w:tcPr>
            <w:tcW w:w="1152" w:type="dxa"/>
          </w:tcPr>
          <w:p w14:paraId="2B96CE53">
            <w:pPr>
              <w:spacing w:after="40"/>
            </w:pPr>
            <w:r>
              <w:rPr>
                <w:rFonts w:ascii="Arial" w:hAnsi="Arial" w:eastAsia="Arial" w:cs="Arial"/>
                <w:b w:val="0"/>
                <w:i w:val="0"/>
                <w:sz w:val="18"/>
              </w:rPr>
              <w:t>USN-12</w:t>
            </w:r>
          </w:p>
        </w:tc>
        <w:tc>
          <w:tcPr>
            <w:tcW w:w="4752" w:type="dxa"/>
          </w:tcPr>
          <w:p w14:paraId="3C48DEFB">
            <w:pPr>
              <w:spacing w:after="40"/>
            </w:pPr>
            <w:r>
              <w:rPr>
                <w:rFonts w:ascii="Arial" w:hAnsi="Arial" w:eastAsia="Arial" w:cs="Arial"/>
                <w:b w:val="0"/>
                <w:i w:val="0"/>
                <w:sz w:val="18"/>
              </w:rPr>
              <w:t>As a team, we prepare the project documentation and final report and conclude the project.</w:t>
            </w:r>
          </w:p>
        </w:tc>
        <w:tc>
          <w:tcPr>
            <w:tcW w:w="1008" w:type="dxa"/>
          </w:tcPr>
          <w:p w14:paraId="26986F3C">
            <w:pPr>
              <w:spacing w:after="40"/>
            </w:pPr>
            <w:r>
              <w:rPr>
                <w:rFonts w:ascii="Arial" w:hAnsi="Arial" w:eastAsia="Arial" w:cs="Arial"/>
                <w:b w:val="0"/>
                <w:i w:val="0"/>
                <w:sz w:val="18"/>
              </w:rPr>
              <w:t>5</w:t>
            </w:r>
          </w:p>
        </w:tc>
        <w:tc>
          <w:tcPr>
            <w:tcW w:w="1008" w:type="dxa"/>
          </w:tcPr>
          <w:p w14:paraId="2E797463">
            <w:pPr>
              <w:spacing w:after="40"/>
            </w:pPr>
            <w:r>
              <w:rPr>
                <w:rFonts w:ascii="Arial" w:hAnsi="Arial" w:eastAsia="Arial" w:cs="Arial"/>
                <w:b w:val="0"/>
                <w:i w:val="0"/>
                <w:sz w:val="18"/>
              </w:rPr>
              <w:t>Medium</w:t>
            </w:r>
          </w:p>
        </w:tc>
        <w:tc>
          <w:tcPr>
            <w:tcW w:w="1728" w:type="dxa"/>
          </w:tcPr>
          <w:p w14:paraId="506AA81C">
            <w:pPr>
              <w:spacing w:after="40"/>
            </w:pPr>
            <w:r>
              <w:rPr>
                <w:rFonts w:ascii="Arial" w:hAnsi="Arial" w:eastAsia="Arial" w:cs="Arial"/>
                <w:b w:val="0"/>
                <w:i w:val="0"/>
                <w:sz w:val="18"/>
              </w:rPr>
              <w:t>All team members</w:t>
            </w:r>
          </w:p>
        </w:tc>
      </w:tr>
    </w:tbl>
    <w:p w14:paraId="74278A39">
      <w:pPr>
        <w:spacing w:after="80"/>
      </w:pPr>
    </w:p>
    <w:p w14:paraId="65B311B6">
      <w:r>
        <w:rPr>
          <w:rFonts w:ascii="Arial" w:hAnsi="Arial" w:eastAsia="Arial" w:cs="Arial"/>
          <w:b/>
          <w:i w:val="0"/>
          <w:sz w:val="20"/>
        </w:rPr>
        <w:t>Project Tracker, Velocity &amp; Burndown Chart: (4 Marks)</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52"/>
        <w:gridCol w:w="1440"/>
        <w:gridCol w:w="1152"/>
        <w:gridCol w:w="1872"/>
        <w:gridCol w:w="2016"/>
        <w:gridCol w:w="2880"/>
        <w:gridCol w:w="2016"/>
      </w:tblGrid>
      <w:tr w14:paraId="7D41B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152" w:type="dxa"/>
          </w:tcPr>
          <w:p w14:paraId="03136534">
            <w:pPr>
              <w:spacing w:after="40"/>
            </w:pPr>
            <w:r>
              <w:rPr>
                <w:rFonts w:ascii="Arial" w:hAnsi="Arial" w:eastAsia="Arial" w:cs="Arial"/>
                <w:b/>
                <w:sz w:val="18"/>
              </w:rPr>
              <w:t>Sprint</w:t>
            </w:r>
          </w:p>
        </w:tc>
        <w:tc>
          <w:tcPr>
            <w:tcW w:w="1440" w:type="dxa"/>
          </w:tcPr>
          <w:p w14:paraId="6FCC52E7">
            <w:pPr>
              <w:spacing w:after="40"/>
            </w:pPr>
            <w:r>
              <w:rPr>
                <w:rFonts w:ascii="Arial" w:hAnsi="Arial" w:eastAsia="Arial" w:cs="Arial"/>
                <w:b/>
                <w:sz w:val="18"/>
              </w:rPr>
              <w:t>Total Story Points</w:t>
            </w:r>
          </w:p>
        </w:tc>
        <w:tc>
          <w:tcPr>
            <w:tcW w:w="1152" w:type="dxa"/>
          </w:tcPr>
          <w:p w14:paraId="1A07A28A">
            <w:pPr>
              <w:spacing w:after="40"/>
            </w:pPr>
            <w:r>
              <w:rPr>
                <w:rFonts w:ascii="Arial" w:hAnsi="Arial" w:eastAsia="Arial" w:cs="Arial"/>
                <w:b/>
                <w:sz w:val="18"/>
              </w:rPr>
              <w:t>Duration</w:t>
            </w:r>
          </w:p>
        </w:tc>
        <w:tc>
          <w:tcPr>
            <w:tcW w:w="1872" w:type="dxa"/>
          </w:tcPr>
          <w:p w14:paraId="302393BB">
            <w:pPr>
              <w:spacing w:after="40"/>
            </w:pPr>
            <w:r>
              <w:rPr>
                <w:rFonts w:ascii="Arial" w:hAnsi="Arial" w:eastAsia="Arial" w:cs="Arial"/>
                <w:b/>
                <w:sz w:val="18"/>
              </w:rPr>
              <w:t>Sprint Start Date</w:t>
            </w:r>
          </w:p>
        </w:tc>
        <w:tc>
          <w:tcPr>
            <w:tcW w:w="2016" w:type="dxa"/>
          </w:tcPr>
          <w:p w14:paraId="5CA60941">
            <w:pPr>
              <w:spacing w:after="40"/>
            </w:pPr>
            <w:r>
              <w:rPr>
                <w:rFonts w:ascii="Arial" w:hAnsi="Arial" w:eastAsia="Arial" w:cs="Arial"/>
                <w:b/>
                <w:sz w:val="18"/>
              </w:rPr>
              <w:t>Sprint End Date (Planned)</w:t>
            </w:r>
          </w:p>
        </w:tc>
        <w:tc>
          <w:tcPr>
            <w:tcW w:w="2880" w:type="dxa"/>
          </w:tcPr>
          <w:p w14:paraId="0FB645B8">
            <w:pPr>
              <w:spacing w:after="40"/>
            </w:pPr>
            <w:r>
              <w:rPr>
                <w:rFonts w:ascii="Arial" w:hAnsi="Arial" w:eastAsia="Arial" w:cs="Arial"/>
                <w:b/>
                <w:sz w:val="18"/>
              </w:rPr>
              <w:t>Story Points Completed (as on Planned End Date)</w:t>
            </w:r>
          </w:p>
        </w:tc>
        <w:tc>
          <w:tcPr>
            <w:tcW w:w="2016" w:type="dxa"/>
          </w:tcPr>
          <w:p w14:paraId="1AF13F04">
            <w:pPr>
              <w:spacing w:after="40"/>
            </w:pPr>
            <w:r>
              <w:rPr>
                <w:rFonts w:ascii="Arial" w:hAnsi="Arial" w:eastAsia="Arial" w:cs="Arial"/>
                <w:b/>
                <w:sz w:val="18"/>
              </w:rPr>
              <w:t>Sprint Release Date (Actual)</w:t>
            </w:r>
          </w:p>
        </w:tc>
      </w:tr>
      <w:tr w14:paraId="473BA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70E413AD">
            <w:pPr>
              <w:spacing w:after="40"/>
            </w:pPr>
            <w:r>
              <w:rPr>
                <w:rFonts w:ascii="Arial" w:hAnsi="Arial" w:eastAsia="Arial" w:cs="Arial"/>
                <w:b w:val="0"/>
                <w:i w:val="0"/>
                <w:sz w:val="18"/>
              </w:rPr>
              <w:t>Sprint-1</w:t>
            </w:r>
          </w:p>
        </w:tc>
        <w:tc>
          <w:tcPr>
            <w:tcW w:w="1440" w:type="dxa"/>
          </w:tcPr>
          <w:p w14:paraId="0F0A24CF">
            <w:pPr>
              <w:spacing w:after="40"/>
            </w:pPr>
            <w:r>
              <w:rPr>
                <w:rFonts w:ascii="Arial" w:hAnsi="Arial" w:eastAsia="Arial" w:cs="Arial"/>
                <w:b w:val="0"/>
                <w:i w:val="0"/>
                <w:sz w:val="18"/>
              </w:rPr>
              <w:t>10</w:t>
            </w:r>
          </w:p>
        </w:tc>
        <w:tc>
          <w:tcPr>
            <w:tcW w:w="1152" w:type="dxa"/>
          </w:tcPr>
          <w:p w14:paraId="159CF2E8">
            <w:pPr>
              <w:spacing w:after="40"/>
            </w:pPr>
            <w:r>
              <w:rPr>
                <w:rFonts w:ascii="Arial" w:hAnsi="Arial" w:eastAsia="Arial" w:cs="Arial"/>
                <w:b w:val="0"/>
                <w:i w:val="0"/>
                <w:sz w:val="18"/>
              </w:rPr>
              <w:t>6 Days</w:t>
            </w:r>
          </w:p>
        </w:tc>
        <w:tc>
          <w:tcPr>
            <w:tcW w:w="1872" w:type="dxa"/>
          </w:tcPr>
          <w:p w14:paraId="22CDEC30">
            <w:pPr>
              <w:spacing w:after="40"/>
            </w:pPr>
            <w:r>
              <w:rPr>
                <w:rFonts w:ascii="Arial" w:hAnsi="Arial" w:eastAsia="Arial" w:cs="Arial"/>
                <w:b w:val="0"/>
                <w:i w:val="0"/>
                <w:sz w:val="18"/>
              </w:rPr>
              <w:t>[START DATE]</w:t>
            </w:r>
          </w:p>
        </w:tc>
        <w:tc>
          <w:tcPr>
            <w:tcW w:w="2016" w:type="dxa"/>
          </w:tcPr>
          <w:p w14:paraId="2B4FB36F">
            <w:pPr>
              <w:spacing w:after="40"/>
            </w:pPr>
            <w:r>
              <w:rPr>
                <w:rFonts w:ascii="Arial" w:hAnsi="Arial" w:eastAsia="Arial" w:cs="Arial"/>
                <w:b w:val="0"/>
                <w:i w:val="0"/>
                <w:sz w:val="18"/>
              </w:rPr>
              <w:t>[END DATE]</w:t>
            </w:r>
          </w:p>
        </w:tc>
        <w:tc>
          <w:tcPr>
            <w:tcW w:w="2880" w:type="dxa"/>
          </w:tcPr>
          <w:p w14:paraId="1DE4AF3E">
            <w:pPr>
              <w:spacing w:after="40"/>
            </w:pPr>
            <w:r>
              <w:rPr>
                <w:rFonts w:ascii="Arial" w:hAnsi="Arial" w:eastAsia="Arial" w:cs="Arial"/>
                <w:b w:val="0"/>
                <w:i w:val="0"/>
                <w:sz w:val="18"/>
              </w:rPr>
              <w:t>10</w:t>
            </w:r>
          </w:p>
        </w:tc>
        <w:tc>
          <w:tcPr>
            <w:tcW w:w="2016" w:type="dxa"/>
          </w:tcPr>
          <w:p w14:paraId="18BF712F">
            <w:pPr>
              <w:spacing w:after="40"/>
            </w:pPr>
            <w:r>
              <w:rPr>
                <w:rFonts w:ascii="Arial" w:hAnsi="Arial" w:eastAsia="Arial" w:cs="Arial"/>
                <w:b w:val="0"/>
                <w:i w:val="0"/>
                <w:sz w:val="18"/>
              </w:rPr>
              <w:t>[RELEASE DATE]</w:t>
            </w:r>
          </w:p>
        </w:tc>
      </w:tr>
      <w:tr w14:paraId="773C7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3E19538C">
            <w:pPr>
              <w:spacing w:after="40"/>
            </w:pPr>
            <w:r>
              <w:rPr>
                <w:rFonts w:ascii="Arial" w:hAnsi="Arial" w:eastAsia="Arial" w:cs="Arial"/>
                <w:b w:val="0"/>
                <w:i w:val="0"/>
                <w:sz w:val="18"/>
              </w:rPr>
              <w:t>Sprint-2</w:t>
            </w:r>
          </w:p>
        </w:tc>
        <w:tc>
          <w:tcPr>
            <w:tcW w:w="1440" w:type="dxa"/>
          </w:tcPr>
          <w:p w14:paraId="79B2A040">
            <w:pPr>
              <w:spacing w:after="40"/>
            </w:pPr>
            <w:r>
              <w:rPr>
                <w:rFonts w:ascii="Arial" w:hAnsi="Arial" w:eastAsia="Arial" w:cs="Arial"/>
                <w:b w:val="0"/>
                <w:i w:val="0"/>
                <w:sz w:val="18"/>
              </w:rPr>
              <w:t>10</w:t>
            </w:r>
          </w:p>
        </w:tc>
        <w:tc>
          <w:tcPr>
            <w:tcW w:w="1152" w:type="dxa"/>
          </w:tcPr>
          <w:p w14:paraId="203EFDD8">
            <w:pPr>
              <w:spacing w:after="40"/>
            </w:pPr>
            <w:r>
              <w:rPr>
                <w:rFonts w:ascii="Arial" w:hAnsi="Arial" w:eastAsia="Arial" w:cs="Arial"/>
                <w:b w:val="0"/>
                <w:i w:val="0"/>
                <w:sz w:val="18"/>
              </w:rPr>
              <w:t>6 Days</w:t>
            </w:r>
          </w:p>
        </w:tc>
        <w:tc>
          <w:tcPr>
            <w:tcW w:w="1872" w:type="dxa"/>
          </w:tcPr>
          <w:p w14:paraId="2091654E">
            <w:pPr>
              <w:spacing w:after="40"/>
            </w:pPr>
            <w:r>
              <w:rPr>
                <w:rFonts w:ascii="Arial" w:hAnsi="Arial" w:eastAsia="Arial" w:cs="Arial"/>
                <w:b w:val="0"/>
                <w:i w:val="0"/>
                <w:sz w:val="18"/>
              </w:rPr>
              <w:t>[START DATE]</w:t>
            </w:r>
          </w:p>
        </w:tc>
        <w:tc>
          <w:tcPr>
            <w:tcW w:w="2016" w:type="dxa"/>
          </w:tcPr>
          <w:p w14:paraId="3E37E809">
            <w:pPr>
              <w:spacing w:after="40"/>
            </w:pPr>
            <w:r>
              <w:rPr>
                <w:rFonts w:ascii="Arial" w:hAnsi="Arial" w:eastAsia="Arial" w:cs="Arial"/>
                <w:b w:val="0"/>
                <w:i w:val="0"/>
                <w:sz w:val="18"/>
              </w:rPr>
              <w:t>[END DATE]</w:t>
            </w:r>
          </w:p>
        </w:tc>
        <w:tc>
          <w:tcPr>
            <w:tcW w:w="2880" w:type="dxa"/>
          </w:tcPr>
          <w:p w14:paraId="5C68898F">
            <w:pPr>
              <w:spacing w:after="40"/>
            </w:pPr>
            <w:r>
              <w:rPr>
                <w:rFonts w:ascii="Arial" w:hAnsi="Arial" w:eastAsia="Arial" w:cs="Arial"/>
                <w:b w:val="0"/>
                <w:i w:val="0"/>
                <w:sz w:val="18"/>
              </w:rPr>
              <w:t>10</w:t>
            </w:r>
          </w:p>
        </w:tc>
        <w:tc>
          <w:tcPr>
            <w:tcW w:w="2016" w:type="dxa"/>
          </w:tcPr>
          <w:p w14:paraId="0B5C9A90">
            <w:pPr>
              <w:spacing w:after="40"/>
            </w:pPr>
            <w:r>
              <w:rPr>
                <w:rFonts w:ascii="Arial" w:hAnsi="Arial" w:eastAsia="Arial" w:cs="Arial"/>
                <w:b w:val="0"/>
                <w:i w:val="0"/>
                <w:sz w:val="18"/>
              </w:rPr>
              <w:t>[RELEASE DATE]</w:t>
            </w:r>
          </w:p>
        </w:tc>
      </w:tr>
      <w:tr w14:paraId="51036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52" w:type="dxa"/>
          </w:tcPr>
          <w:p w14:paraId="279A373E">
            <w:pPr>
              <w:spacing w:after="40"/>
            </w:pPr>
            <w:r>
              <w:rPr>
                <w:rFonts w:ascii="Arial" w:hAnsi="Arial" w:eastAsia="Arial" w:cs="Arial"/>
                <w:b w:val="0"/>
                <w:i w:val="0"/>
                <w:sz w:val="18"/>
              </w:rPr>
              <w:t>Sprint-3</w:t>
            </w:r>
          </w:p>
        </w:tc>
        <w:tc>
          <w:tcPr>
            <w:tcW w:w="1440" w:type="dxa"/>
          </w:tcPr>
          <w:p w14:paraId="6314BBEC">
            <w:pPr>
              <w:spacing w:after="40"/>
            </w:pPr>
            <w:r>
              <w:rPr>
                <w:rFonts w:ascii="Arial" w:hAnsi="Arial" w:eastAsia="Arial" w:cs="Arial"/>
                <w:b w:val="0"/>
                <w:i w:val="0"/>
                <w:sz w:val="18"/>
              </w:rPr>
              <w:t>10</w:t>
            </w:r>
          </w:p>
        </w:tc>
        <w:tc>
          <w:tcPr>
            <w:tcW w:w="1152" w:type="dxa"/>
          </w:tcPr>
          <w:p w14:paraId="329E2AF0">
            <w:pPr>
              <w:spacing w:after="40"/>
            </w:pPr>
            <w:r>
              <w:rPr>
                <w:rFonts w:ascii="Arial" w:hAnsi="Arial" w:eastAsia="Arial" w:cs="Arial"/>
                <w:b w:val="0"/>
                <w:i w:val="0"/>
                <w:sz w:val="18"/>
              </w:rPr>
              <w:t>6 Days</w:t>
            </w:r>
          </w:p>
        </w:tc>
        <w:tc>
          <w:tcPr>
            <w:tcW w:w="1872" w:type="dxa"/>
          </w:tcPr>
          <w:p w14:paraId="4E6172B5">
            <w:pPr>
              <w:spacing w:after="40"/>
            </w:pPr>
            <w:r>
              <w:rPr>
                <w:rFonts w:ascii="Arial" w:hAnsi="Arial" w:eastAsia="Arial" w:cs="Arial"/>
                <w:b w:val="0"/>
                <w:i w:val="0"/>
                <w:sz w:val="18"/>
              </w:rPr>
              <w:t>[START DATE]</w:t>
            </w:r>
          </w:p>
        </w:tc>
        <w:tc>
          <w:tcPr>
            <w:tcW w:w="2016" w:type="dxa"/>
          </w:tcPr>
          <w:p w14:paraId="51B0CEEE">
            <w:pPr>
              <w:spacing w:after="40"/>
            </w:pPr>
            <w:r>
              <w:rPr>
                <w:rFonts w:ascii="Arial" w:hAnsi="Arial" w:eastAsia="Arial" w:cs="Arial"/>
                <w:b w:val="0"/>
                <w:i w:val="0"/>
                <w:sz w:val="18"/>
              </w:rPr>
              <w:t>[END DATE]</w:t>
            </w:r>
          </w:p>
        </w:tc>
        <w:tc>
          <w:tcPr>
            <w:tcW w:w="2880" w:type="dxa"/>
          </w:tcPr>
          <w:p w14:paraId="6BF29F5D">
            <w:pPr>
              <w:spacing w:after="40"/>
            </w:pPr>
            <w:r>
              <w:rPr>
                <w:rFonts w:ascii="Arial" w:hAnsi="Arial" w:eastAsia="Arial" w:cs="Arial"/>
                <w:b w:val="0"/>
                <w:i w:val="0"/>
                <w:sz w:val="18"/>
              </w:rPr>
              <w:t>10</w:t>
            </w:r>
          </w:p>
        </w:tc>
        <w:tc>
          <w:tcPr>
            <w:tcW w:w="2016" w:type="dxa"/>
          </w:tcPr>
          <w:p w14:paraId="76B36BFB">
            <w:pPr>
              <w:spacing w:after="40"/>
            </w:pPr>
            <w:r>
              <w:rPr>
                <w:rFonts w:ascii="Arial" w:hAnsi="Arial" w:eastAsia="Arial" w:cs="Arial"/>
                <w:b w:val="0"/>
                <w:i w:val="0"/>
                <w:sz w:val="18"/>
              </w:rPr>
              <w:t>[RELEASE DATE]</w:t>
            </w:r>
          </w:p>
        </w:tc>
      </w:tr>
    </w:tbl>
    <w:p w14:paraId="3DF7F19F">
      <w:pPr>
        <w:spacing w:after="80"/>
      </w:pPr>
    </w:p>
    <w:p w14:paraId="1B110BDB">
      <w:r>
        <w:rPr>
          <w:rFonts w:ascii="Arial" w:hAnsi="Arial" w:eastAsia="Arial" w:cs="Arial"/>
          <w:b/>
          <w:i w:val="0"/>
          <w:color w:val="172B4D"/>
          <w:sz w:val="22"/>
        </w:rPr>
        <w:t>Velocity:</w:t>
      </w:r>
    </w:p>
    <w:p w14:paraId="6B095056">
      <w:r>
        <w:rPr>
          <w:rFonts w:ascii="Arial" w:hAnsi="Arial" w:eastAsia="Arial" w:cs="Arial"/>
          <w:b w:val="0"/>
          <w:i w:val="0"/>
          <w:color w:val="172B4D"/>
          <w:sz w:val="22"/>
        </w:rPr>
        <w:t>The sprint duration is 6 days and each sprint delivers 10 story points. Total story points = 10 + 10 + 10 = 30 across 3 sprints.</w:t>
      </w:r>
    </w:p>
    <w:p w14:paraId="7D53F93A">
      <w:r>
        <w:rPr>
          <w:rFonts w:ascii="Arial" w:hAnsi="Arial" w:eastAsia="Arial" w:cs="Arial"/>
          <w:b w:val="0"/>
          <w:i w:val="0"/>
          <w:color w:val="172B4D"/>
          <w:sz w:val="22"/>
        </w:rPr>
        <w:t>Average Velocity (AV) = Total story points completed / Number of sprints = 30 / 3 = 10 story points per sprint.</w:t>
      </w:r>
    </w:p>
    <w:p w14:paraId="2B5A3BF4">
      <w:r>
        <w:rPr>
          <w:rFonts w:ascii="Arial" w:hAnsi="Arial" w:eastAsia="Arial" w:cs="Arial"/>
          <w:b w:val="0"/>
          <w:i w:val="0"/>
          <w:color w:val="172B4D"/>
          <w:sz w:val="22"/>
        </w:rPr>
        <w:t>Velocity per day = Sprint velocity / Sprint duration = 10 / 6 ≈ 1.67 story points per day.</w:t>
      </w:r>
    </w:p>
    <w:p w14:paraId="3DA3086D">
      <w:r>
        <w:rPr>
          <w:rFonts w:ascii="Arial" w:hAnsi="Arial" w:eastAsia="Arial" w:cs="Arial"/>
          <w:b/>
          <w:i w:val="0"/>
          <w:color w:val="172B4D"/>
          <w:sz w:val="22"/>
        </w:rPr>
        <w:t>Burndown Chart:</w:t>
      </w:r>
    </w:p>
    <w:p w14:paraId="16B94DE3">
      <w:r>
        <w:rPr>
          <w:rFonts w:ascii="Arial" w:hAnsi="Arial" w:eastAsia="Arial" w:cs="Arial"/>
          <w:b w:val="0"/>
          <w:i w:val="0"/>
          <w:color w:val="172B4D"/>
          <w:sz w:val="22"/>
        </w:rPr>
        <w:t>A burndown chart is a graphical representation of work left to do versus time. The chart below shows the story points remaining for the project over the 18 working days of the three sprints, compared with the ideal burndown line.</w:t>
      </w:r>
    </w:p>
    <w:p w14:paraId="7F0E2650">
      <w:pPr>
        <w:jc w:val="center"/>
      </w:pPr>
      <w:r>
        <w:drawing>
          <wp:inline distT="0" distB="0" distL="114300" distR="114300">
            <wp:extent cx="5120640" cy="300164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20640" cy="3001755"/>
                    </a:xfrm>
                    <a:prstGeom prst="rect">
                      <a:avLst/>
                    </a:prstGeom>
                  </pic:spPr>
                </pic:pic>
              </a:graphicData>
            </a:graphic>
          </wp:inline>
        </w:drawing>
      </w:r>
    </w:p>
    <w:p w14:paraId="70E9106C">
      <w:r>
        <w:rPr>
          <w:rFonts w:ascii="Arial" w:hAnsi="Arial" w:eastAsia="Arial" w:cs="Arial"/>
          <w:b/>
          <w:i w:val="0"/>
          <w:color w:val="172B4D"/>
          <w:sz w:val="22"/>
        </w:rPr>
        <w:t>Reference:</w:t>
      </w:r>
    </w:p>
    <w:p w14:paraId="15A9FB75">
      <w:pPr>
        <w:spacing w:after="0"/>
      </w:pPr>
      <w:r>
        <w:rPr>
          <w:rFonts w:ascii="Arial" w:hAnsi="Arial" w:eastAsia="Arial" w:cs="Arial"/>
          <w:b w:val="0"/>
          <w:i w:val="0"/>
          <w:sz w:val="20"/>
        </w:rPr>
        <w:t>https://www.atlassian.com/agile/project-management</w:t>
      </w:r>
    </w:p>
    <w:p w14:paraId="3C574ED2">
      <w:pPr>
        <w:spacing w:after="0"/>
      </w:pPr>
      <w:r>
        <w:rPr>
          <w:rFonts w:ascii="Arial" w:hAnsi="Arial" w:eastAsia="Arial" w:cs="Arial"/>
          <w:b w:val="0"/>
          <w:i w:val="0"/>
          <w:sz w:val="20"/>
        </w:rPr>
        <w:t>https://www.atlassian.com/agile/tutorials/epics</w:t>
      </w:r>
    </w:p>
    <w:p w14:paraId="51C489D5">
      <w:pPr>
        <w:spacing w:after="0"/>
      </w:pPr>
      <w:r>
        <w:rPr>
          <w:rFonts w:ascii="Arial" w:hAnsi="Arial" w:eastAsia="Arial" w:cs="Arial"/>
          <w:b w:val="0"/>
          <w:i w:val="0"/>
          <w:sz w:val="20"/>
        </w:rPr>
        <w:t>https://www.atlassian.com/agile/tutorials/sprints</w:t>
      </w:r>
    </w:p>
    <w:p w14:paraId="1E3105F4">
      <w:pPr>
        <w:spacing w:after="0"/>
      </w:pPr>
      <w:r>
        <w:rPr>
          <w:rFonts w:ascii="Arial" w:hAnsi="Arial" w:eastAsia="Arial" w:cs="Arial"/>
          <w:b w:val="0"/>
          <w:i w:val="0"/>
          <w:sz w:val="20"/>
        </w:rPr>
        <w:t>https://www.atlassian.com/agile/project-management/estimation</w:t>
      </w:r>
    </w:p>
    <w:p w14:paraId="0A4F2117">
      <w:pPr>
        <w:spacing w:after="0"/>
      </w:pPr>
      <w:r>
        <w:rPr>
          <w:rFonts w:ascii="Arial" w:hAnsi="Arial" w:eastAsia="Arial" w:cs="Arial"/>
          <w:b w:val="0"/>
          <w:i w:val="0"/>
          <w:sz w:val="20"/>
        </w:rPr>
        <w:t>https://www.atlassian.com/agile/tutorials/burndown-charts</w:t>
      </w:r>
    </w:p>
    <w:sectPr>
      <w:pgSz w:w="16834" w:h="11909" w:orient="landscape"/>
      <w:pgMar w:top="1440" w:right="85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C871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rial" w:hAnsi="Arial" w:eastAsia="Arial"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584</Words>
  <Characters>3133</Characters>
  <Lines>0</Lines>
  <Paragraphs>0</Paragraphs>
  <TotalTime>0</TotalTime>
  <ScaleCrop>false</ScaleCrop>
  <LinksUpToDate>false</LinksUpToDate>
  <CharactersWithSpaces>3573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2026-10-08T10:17:03Z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CDF54FFF204A4A19B0EC301C24844334_12</vt:lpwstr>
  </property>
</Properties>
</file>